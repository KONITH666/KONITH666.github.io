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18198">
      <w:pPr>
        <w:pStyle w:val="2"/>
      </w:pPr>
      <w:r>
        <w:t>KONITH THAPA</w:t>
      </w:r>
    </w:p>
    <w:p w14:paraId="7E273F6E">
      <w:r>
        <w:t>Pokhara, Nepal • 9825133588 • cooneththapa@gmail.com • linkedin.com/in/konith-thapa-172b2a231</w:t>
      </w:r>
    </w:p>
    <w:p w14:paraId="497BCD7C">
      <w:pPr>
        <w:pStyle w:val="3"/>
      </w:pPr>
      <w:r>
        <w:t>Education</w:t>
      </w:r>
    </w:p>
    <w:p w14:paraId="0A30F949">
      <w:r>
        <w:t>Texas International College, Tribhuvan University — Kathmandu, Nepal</w:t>
      </w:r>
    </w:p>
    <w:p w14:paraId="3ADFB0E7">
      <w:r>
        <w:t>Bachelor of Science in Computer Science and Information Technology (BSc. CSIT)</w:t>
      </w:r>
      <w:r>
        <w:br w:type="textWrapping"/>
      </w:r>
      <w:r>
        <w:t>8th Semester Running • Expected Graduation: 2025</w:t>
      </w:r>
    </w:p>
    <w:p w14:paraId="527ABB36">
      <w:pPr>
        <w:pStyle w:val="3"/>
      </w:pPr>
      <w:r>
        <w:t>Projects</w:t>
      </w:r>
    </w:p>
    <w:p w14:paraId="6D0FD9EF">
      <w:r>
        <w:rPr>
          <w:b/>
        </w:rPr>
        <w:t>Traffic Violation Detection System</w:t>
      </w:r>
      <w:r>
        <w:rPr>
          <w:b/>
        </w:rPr>
        <w:br w:type="textWrapping"/>
      </w:r>
      <w:r>
        <w:t>Built an AI-based desktop app using Python, YOLOv5, DeepSORT, and OpenCV, with image annotation, model training, and MongoDB storage for real-time traffic violation detection.</w:t>
      </w:r>
    </w:p>
    <w:p w14:paraId="1F746409">
      <w:r>
        <w:rPr>
          <w:b/>
        </w:rPr>
        <w:t>AI Chatbot</w:t>
      </w:r>
      <w:r>
        <w:rPr>
          <w:b/>
        </w:rPr>
        <w:br w:type="textWrapping"/>
      </w:r>
      <w:r>
        <w:t>Developed a Python, NLTK, and TensorFlow-based chatbot for intent recognition and natural language understanding with interactive user responses.</w:t>
      </w:r>
    </w:p>
    <w:p w14:paraId="483D2269">
      <w:r>
        <w:rPr>
          <w:b/>
        </w:rPr>
        <w:t>Weather Forecast Application</w:t>
      </w:r>
      <w:r>
        <w:rPr>
          <w:b/>
        </w:rPr>
        <w:br w:type="textWrapping"/>
      </w:r>
      <w:r>
        <w:t>Created a Python app using the OpenWeatherMap API to fetch, process, and display real-time weather data with user-friendly output.</w:t>
      </w:r>
    </w:p>
    <w:p w14:paraId="67905473">
      <w:pPr>
        <w:pStyle w:val="3"/>
      </w:pPr>
      <w:r>
        <w:t>Technical Skills</w:t>
      </w:r>
    </w:p>
    <w:p w14:paraId="02D9AE93">
      <w:r>
        <w:t>Languages: Python, SQL</w:t>
      </w:r>
      <w:bookmarkStart w:id="0" w:name="_GoBack"/>
      <w:bookmarkEnd w:id="0"/>
      <w:r>
        <w:br w:type="textWrapping"/>
      </w:r>
      <w:r>
        <w:t>Frameworks &amp; Libraries: TensorFlow, PyTorch, Scikit-learn, Pandas, NumPy, OpenCV, YOLOv5, DeepSORT</w:t>
      </w:r>
      <w:r>
        <w:br w:type="textWrapping"/>
      </w:r>
      <w:r>
        <w:t>Tools: Jupyter Notebook, Git, VS Code, MongoDB</w:t>
      </w:r>
      <w:r>
        <w:br w:type="textWrapping"/>
      </w:r>
      <w:r>
        <w:t>Other Skills: Data Preprocessing, Object Detection, Model Evaluation, Feature Engineering, GUI Development</w:t>
      </w:r>
    </w:p>
    <w:p w14:paraId="60DCEC82">
      <w:pPr>
        <w:pStyle w:val="3"/>
      </w:pPr>
      <w:r>
        <w:t>About Me</w:t>
      </w:r>
    </w:p>
    <w:p w14:paraId="1F4BF3DF">
      <w:r>
        <w:t>Motivated and detail-oriented AI/ML enthusiast with a strong foundation in Python programming and applied machine learning. Passionate about computer vision, intelligent automation, and real-time data systems. Seeking an opportunity as a Python / AI-ML Intern to gain professional experience, contribute to innovative solutions, and further develop technical expertise.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CD6C91"/>
    <w:rsid w:val="35A62714"/>
    <w:rsid w:val="606D6287"/>
    <w:rsid w:val="630A4035"/>
    <w:rsid w:val="6FCD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39">
    <w:name w:val="Heading 2 Char"/>
    <w:basedOn w:val="11"/>
    <w:link w:val="3"/>
    <w:uiPriority w:val="9"/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coone</cp:lastModifiedBy>
  <dcterms:modified xsi:type="dcterms:W3CDTF">2025-11-13T14:42:33Z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AD20D0D0EAB04EA7AA61FE13E07D5C9A_13</vt:lpwstr>
  </property>
</Properties>
</file>